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6D766">
      <w:pPr>
        <w:pageBreakBefore w:val="0"/>
        <w:wordWrap/>
        <w:spacing w:before="160" w:after="0"/>
        <w:ind w:left="0" w:right="0"/>
        <w:jc w:val="center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完整的购物车下单测试流设计</w:t>
      </w:r>
    </w:p>
    <w:p w14:paraId="3AFB4DAD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</w:p>
    <w:p w14:paraId="110EF81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测试流模拟了一个真实用户的完整购物流程，涵盖了从身份认证到最终下单的四个核心阶段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包含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token、product_id和cart_id等动态参数的提取与应用。</w:t>
      </w:r>
    </w:p>
    <w:p w14:paraId="6961278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基于 Fake</w:t>
      </w:r>
      <w:bookmarkStart w:id="0" w:name="_GoBack"/>
      <w:bookmarkEnd w:id="0"/>
      <w:r>
        <w:rPr>
          <w:rFonts w:ascii="宋体" w:hAnsi="宋体" w:eastAsia="宋体" w:cs="宋体"/>
          <w:b w:val="0"/>
          <w:i w:val="0"/>
          <w:spacing w:val="0"/>
          <w:sz w:val="24"/>
        </w:rPr>
        <w:t>StoreAPI 的标准测试流程，并提供 Pytest 的代码实现思路。</w:t>
      </w:r>
    </w:p>
    <w:p w14:paraId="5D01A66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0F0C860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阶段一：用户登录 (获取身份凭证)</w:t>
      </w:r>
    </w:p>
    <w:p w14:paraId="20113F7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这是所有后续操作的基础。必须先通过登录接口获取 token，并将其作为全局变量供后续步骤使用。</w:t>
      </w:r>
    </w:p>
    <w:p w14:paraId="4C699EA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请求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POST /auth/login</w:t>
      </w:r>
    </w:p>
    <w:p w14:paraId="3F0B2779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提供正确的用户名和密码。</w:t>
      </w:r>
    </w:p>
    <w:p w14:paraId="6DB40F0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关键操作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从响应中提取 token 字段。</w:t>
      </w:r>
    </w:p>
    <w:p w14:paraId="4DACE61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阶段二：浏览并添加商品到购物车 (获取商品信息)</w:t>
      </w:r>
    </w:p>
    <w:p w14:paraId="21655B0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模拟用户浏览商品，并选择一个商品加入购物车。</w:t>
      </w:r>
    </w:p>
    <w:p w14:paraId="42380463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请求1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GET /products (获取商品列表)</w:t>
      </w:r>
    </w:p>
    <w:p w14:paraId="1E32A4DF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关键操作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从返回的列表中提取第一个商品的 id，作为我们要购买的商品。</w:t>
      </w:r>
    </w:p>
    <w:p w14:paraId="3F3530C1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请求2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POST /carts (创建或更新购物车)</w:t>
      </w:r>
    </w:p>
    <w:p w14:paraId="4B2AD3D2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在请求体中包含上一步获取的 product_id 和数量。</w:t>
      </w:r>
    </w:p>
    <w:p w14:paraId="0923D603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关键操作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从响应中提取 id (即 cart_id)，这是我们的购物车唯一标识。</w:t>
      </w:r>
    </w:p>
    <w:p w14:paraId="1685B17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阶段三：查看购物车详情 (验证数据一致性)</w:t>
      </w:r>
    </w:p>
    <w:p w14:paraId="75C9FE0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在下单前，检查购物车中的商品信息是否正确，确保添加操作无误。</w:t>
      </w:r>
    </w:p>
    <w:p w14:paraId="7DBCCB63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请求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GET /carts/{cart_id}</w:t>
      </w:r>
    </w:p>
    <w:p w14:paraId="5AF55DFC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关键操作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验证返回数据中的商品ID、数量与我们之前添加的一致。</w:t>
      </w:r>
    </w:p>
    <w:p w14:paraId="1CBEDEA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阶段四：创建订单 (完成下单)</w:t>
      </w:r>
    </w:p>
    <w:p w14:paraId="62D8436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这是业务流程的终点，将购物车中的商品结算并生成订单。</w:t>
      </w:r>
    </w:p>
    <w:p w14:paraId="5797C34E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请求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POST /orders</w:t>
      </w:r>
    </w:p>
    <w:p w14:paraId="23193010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需要携带 cart_id 等必要信息（</w:t>
      </w:r>
      <w:r>
        <w:rPr>
          <w:rFonts w:ascii="宋体" w:hAnsi="宋体" w:eastAsia="宋体" w:cs="宋体"/>
          <w:b w:val="0"/>
          <w:i/>
          <w:spacing w:val="0"/>
          <w:sz w:val="24"/>
        </w:rPr>
        <w:t>注意：FakeStoreAPI 的订单创建逻辑可能需要根据实际文档调整，此处为通用流程演示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）。</w:t>
      </w:r>
    </w:p>
    <w:p w14:paraId="64C60822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关键操作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验证返回的订单信息，确认订单状态为“待支付”或类似状态。</w:t>
      </w:r>
    </w:p>
    <w:p w14:paraId="582BA08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Pytest 代码实现示例</w:t>
      </w:r>
    </w:p>
    <w:p w14:paraId="78FCAB9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这段代码展示了如何用 Pytest 和 Requests 库将上述流程串联起来。</w:t>
      </w:r>
    </w:p>
    <w:p w14:paraId="3292745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import requests</w:t>
      </w:r>
    </w:p>
    <w:p w14:paraId="34A88A3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import pytest</w:t>
      </w:r>
    </w:p>
    <w:p w14:paraId="0F66B4C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4396301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BASE_URL = "https://fakestoreapi.com"</w:t>
      </w:r>
    </w:p>
    <w:p w14:paraId="430C5C6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24604B5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class TestShoppingFlow:</w:t>
      </w:r>
    </w:p>
    <w:p w14:paraId="00DF8DD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# 在整个测试类开始前运行，用于登录获取token</w:t>
      </w:r>
    </w:p>
    <w:p w14:paraId="5308335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def setup_class(self):</w:t>
      </w:r>
    </w:p>
    <w:p w14:paraId="148A970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# 1. 用户登录</w:t>
      </w:r>
    </w:p>
    <w:p w14:paraId="4A4FE04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login_url = f"{BASE_URL}/auth/login"</w:t>
      </w:r>
    </w:p>
    <w:p w14:paraId="07520EC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login_data = {</w:t>
      </w:r>
    </w:p>
    <w:p w14:paraId="0BB42DA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"username": "mor_632",  # 替换为有效的测试账号</w:t>
      </w:r>
    </w:p>
    <w:p w14:paraId="70DF72E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"password": "83r5^_"</w:t>
      </w:r>
    </w:p>
    <w:p w14:paraId="4FF9343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}</w:t>
      </w:r>
    </w:p>
    <w:p w14:paraId="450361E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response = requests.post(login_url, json=login_data)</w:t>
      </w:r>
    </w:p>
    <w:p w14:paraId="0B19C18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assert response.status_code == 200, "登录失败"</w:t>
      </w:r>
    </w:p>
    <w:p w14:paraId="2B7465A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</w:t>
      </w:r>
    </w:p>
    <w:p w14:paraId="022A623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# 2. 提取token</w:t>
      </w:r>
    </w:p>
    <w:p w14:paraId="25810DB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self.token = response.json().get("token")</w:t>
      </w:r>
    </w:p>
    <w:p w14:paraId="6DE19D5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assert self.token is not None, "未获取到Token"</w:t>
      </w:r>
    </w:p>
    <w:p w14:paraId="5144C71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</w:t>
      </w:r>
    </w:p>
    <w:p w14:paraId="2935FB4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# 将token存入实例变量，供后续方法使用</w:t>
      </w:r>
    </w:p>
    <w:p w14:paraId="0E231CC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self.headers = {</w:t>
      </w:r>
    </w:p>
    <w:p w14:paraId="60AB4BA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"Authorization": f"Bearer {self.token}",</w:t>
      </w:r>
    </w:p>
    <w:p w14:paraId="6B2630B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"Content-Type": "application/json"</w:t>
      </w:r>
    </w:p>
    <w:p w14:paraId="2D8DCD0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}</w:t>
      </w:r>
    </w:p>
    <w:p w14:paraId="201F36B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5FD3108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def test_add_to_cart_and_checkout(self):</w:t>
      </w:r>
    </w:p>
    <w:p w14:paraId="76605D8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"""测试完整的添加购物车并下单流程"""</w:t>
      </w:r>
    </w:p>
    <w:p w14:paraId="0A00EFE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</w:t>
      </w:r>
    </w:p>
    <w:p w14:paraId="4759DFA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# 阶段二：添加商品到购物车</w:t>
      </w:r>
    </w:p>
    <w:p w14:paraId="3C73B72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# 1. 获取商品列表，获取第一个商品的id</w:t>
      </w:r>
    </w:p>
    <w:p w14:paraId="49378BA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products_response = requests.get(f"{BASE_URL}/products")</w:t>
      </w:r>
    </w:p>
    <w:p w14:paraId="37173DD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assert products_response.status_code == 200</w:t>
      </w:r>
    </w:p>
    <w:p w14:paraId="4F8087A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products = products_response.json()</w:t>
      </w:r>
    </w:p>
    <w:p w14:paraId="6B4024D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product_id = products[0]["id"] # 假设购买第一个商品</w:t>
      </w:r>
    </w:p>
    <w:p w14:paraId="2498347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</w:t>
      </w:r>
    </w:p>
    <w:p w14:paraId="3D97D84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# 2. 添加商品到购物车</w:t>
      </w:r>
    </w:p>
    <w:p w14:paraId="5B6373F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cart_data = {</w:t>
      </w:r>
    </w:p>
    <w:p w14:paraId="59B7274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"userId": 1, # 用户ID，可能需要根据实际情况调整</w:t>
      </w:r>
    </w:p>
    <w:p w14:paraId="064C0FE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"date": "2026-0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1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-10",</w:t>
      </w:r>
    </w:p>
    <w:p w14:paraId="156CE1D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"products": [</w:t>
      </w:r>
    </w:p>
    <w:p w14:paraId="514C013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    { "productId": product_id, "quantity": 1 }</w:t>
      </w:r>
    </w:p>
    <w:p w14:paraId="00CFEF6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]</w:t>
      </w:r>
    </w:p>
    <w:p w14:paraId="533764C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}</w:t>
      </w:r>
    </w:p>
    <w:p w14:paraId="2D81505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cart_response = requests.post(</w:t>
      </w:r>
    </w:p>
    <w:p w14:paraId="792C1DE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f"{BASE_URL}/carts", </w:t>
      </w:r>
    </w:p>
    <w:p w14:paraId="18DD8FA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json=cart_data, </w:t>
      </w:r>
    </w:p>
    <w:p w14:paraId="0BEF39B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headers=self.headers</w:t>
      </w:r>
    </w:p>
    <w:p w14:paraId="7215215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)</w:t>
      </w:r>
    </w:p>
    <w:p w14:paraId="7E4069C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assert cart_response.status_code in [200, 201]</w:t>
      </w:r>
    </w:p>
    <w:p w14:paraId="1A3152B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cart = cart_response.json()</w:t>
      </w:r>
    </w:p>
    <w:p w14:paraId="27C7610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cart_id = cart["id"]</w:t>
      </w:r>
    </w:p>
    <w:p w14:paraId="1D8F943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</w:t>
      </w:r>
    </w:p>
    <w:p w14:paraId="59D17C8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# 阶段三：查看购物车详情 (可选，用于验证)</w:t>
      </w:r>
    </w:p>
    <w:p w14:paraId="15B499D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get_cart_response = requests.get(</w:t>
      </w:r>
    </w:p>
    <w:p w14:paraId="5C5E95D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f"{BASE_URL}/carts/{cart_id}",</w:t>
      </w:r>
    </w:p>
    <w:p w14:paraId="588350E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headers=self.headers</w:t>
      </w:r>
    </w:p>
    <w:p w14:paraId="7E80129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)</w:t>
      </w:r>
    </w:p>
    <w:p w14:paraId="655ECA9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assert get_cart_response.status_code == 200</w:t>
      </w:r>
    </w:p>
    <w:p w14:paraId="7B0A8F3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# 这里可以添加更多断言来验证购物车内的商品信息</w:t>
      </w:r>
    </w:p>
    <w:p w14:paraId="59B24C0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</w:t>
      </w:r>
    </w:p>
    <w:p w14:paraId="397438B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# 阶段四：创建订单</w:t>
      </w:r>
    </w:p>
    <w:p w14:paraId="0A4D904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order_data = {</w:t>
      </w:r>
    </w:p>
    <w:p w14:paraId="5579B46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"userId": 1,</w:t>
      </w:r>
    </w:p>
    <w:p w14:paraId="587733F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"cartId": cart_id # 关联购物车ID</w:t>
      </w:r>
    </w:p>
    <w:p w14:paraId="4A60597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# 其他订单所需字段...</w:t>
      </w:r>
    </w:p>
    <w:p w14:paraId="5EBF28D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}</w:t>
      </w:r>
    </w:p>
    <w:p w14:paraId="296C788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order_response = requests.post(</w:t>
      </w:r>
    </w:p>
    <w:p w14:paraId="46A1C95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f"{BASE_URL}/orders", </w:t>
      </w:r>
    </w:p>
    <w:p w14:paraId="3836ED0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json=order_data, </w:t>
      </w:r>
    </w:p>
    <w:p w14:paraId="71C5C6A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headers=self.headers</w:t>
      </w:r>
    </w:p>
    <w:p w14:paraId="584C4BC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)</w:t>
      </w:r>
    </w:p>
    <w:p w14:paraId="01C3161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</w:t>
      </w:r>
    </w:p>
    <w:p w14:paraId="41C22C0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# 断言：验证下单成功</w:t>
      </w:r>
    </w:p>
    <w:p w14:paraId="0B9D07D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assert order_response.status_code in [200, 201], f"下单失败，状态码: {order_response.status_code}"</w:t>
      </w:r>
    </w:p>
    <w:p w14:paraId="663FD58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order = order_response.json()</w:t>
      </w:r>
    </w:p>
    <w:p w14:paraId="15B0075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assert "id" in order # 确认返回了订单ID</w:t>
      </w:r>
    </w:p>
    <w:p w14:paraId="6CB43F4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print(f" 订单创建成功，订单ID: {order['id']}")</w:t>
      </w:r>
    </w:p>
    <w:p w14:paraId="5ADE1D6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5DA9938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if __name__ == "__main__":</w:t>
      </w:r>
    </w:p>
    <w:p w14:paraId="5085C5A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pytest.main(["-v", "test_shopping_flow.py"])</w:t>
      </w:r>
    </w:p>
    <w:p w14:paraId="7137397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E451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87AD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0B5A47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1136</Words>
  <Characters>2516</Characters>
  <TotalTime>13</TotalTime>
  <ScaleCrop>false</ScaleCrop>
  <LinksUpToDate>false</LinksUpToDate>
  <CharactersWithSpaces>3334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2026-03-10T14:11:00Z</dcterms:created>
  <dc:creator>Apache POI</dc:creator>
  <cp:lastModifiedBy>秋水痕</cp:lastModifiedBy>
  <dcterms:modified xsi:type="dcterms:W3CDTF">2026-03-11T02:53:15Z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tioeqLH0NtAk5OfDIwgNXddBEkbzc8+RaYkfJKUtULc=","ProduceID":"doc_sgs:d3d37c08-5526-4730-af5c-6f2e81b91b5f","ReservedCode2":"tioeqLH0NtAk5OfDIwgNXddBEkbzc8+RaYkfJKUtULc=","PropagateID":"doc_sgs:d3d37c08-5526-4730-af5c-6f2e81b91b5f","ContentProducer":"001191440101MA9Y9T4H7A00000"}</vt:lpwstr>
  </property>
  <property fmtid="{D5CDD505-2E9C-101B-9397-08002B2CF9AE}" pid="3" name="KSOTemplateDocerSaveRecord">
    <vt:lpwstr>eyJoZGlkIjoiNThhOGRhMjhiNzNlN2U3MjFmMzQyMzE5M2Q5MDExZWYiLCJ1c2VySWQiOiI0NzQ5NjQ2NDkifQ==</vt:lpwstr>
  </property>
  <property fmtid="{D5CDD505-2E9C-101B-9397-08002B2CF9AE}" pid="4" name="KSOProductBuildVer">
    <vt:lpwstr>2052-12.1.0.25225</vt:lpwstr>
  </property>
  <property fmtid="{D5CDD505-2E9C-101B-9397-08002B2CF9AE}" pid="5" name="ICV">
    <vt:lpwstr>CB666502434E452D9FF209F44367C9C3_13</vt:lpwstr>
  </property>
</Properties>
</file>